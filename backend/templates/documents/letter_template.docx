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90156">
      <w:pPr>
        <w:bidi w:val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36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80" w:firstLineChars="200"/>
      <w:jc w:val="both"/>
    </w:pPr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文件名称"/>
    <w:next w:val="1"/>
    <w:uiPriority w:val="0"/>
    <w:pPr>
      <w:jc w:val="center"/>
    </w:pPr>
    <w:rPr>
      <w:rFonts w:ascii="黑体" w:hAnsi="黑体" w:eastAsia="黑体" w:cs="黑体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108</Characters>
  <Lines>0</Lines>
  <Paragraphs>0</Paragraphs>
  <TotalTime>2</TotalTime>
  <ScaleCrop>false</ScaleCrop>
  <LinksUpToDate>false</LinksUpToDate>
  <CharactersWithSpaces>108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三强锅</cp:lastModifiedBy>
  <dcterms:modified xsi:type="dcterms:W3CDTF">2025-12-25T09:18:44Z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eyJoZGlkIjoiMTA5NzI4YjMzMTM5OWZiN2E3YmRjYTMyZTU4ZGFjMGEiLCJ1c2VySWQiOiI1MjMwNTg2MDMifQ==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CD87A07B73AF49C1BF3D6AAB166B26AD_12</vt:lpwstr>
  </property>
</Properties>
</file>