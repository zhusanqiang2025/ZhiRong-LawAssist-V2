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10DA4">
      <w:pPr>
        <w:bidi w:val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D8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80" w:firstLineChars="200"/>
      <w:jc w:val="both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文件名称"/>
    <w:basedOn w:val="1"/>
    <w:uiPriority w:val="0"/>
    <w:pPr>
      <w:spacing w:line="240" w:lineRule="auto"/>
      <w:jc w:val="center"/>
    </w:pPr>
    <w:rPr>
      <w:rFonts w:ascii="黑体" w:hAnsi="黑体" w:eastAsia="黑体" w:cs="黑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42</Characters>
  <Lines>0</Lines>
  <Paragraphs>0</Paragraphs>
  <TotalTime>13</TotalTime>
  <ScaleCrop>false</ScaleCrop>
  <LinksUpToDate>false</LinksUpToDate>
  <CharactersWithSpaces>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三强锅</cp:lastModifiedBy>
  <dcterms:modified xsi:type="dcterms:W3CDTF">2025-12-25T09:33:14Z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eyJoZGlkIjoiMTA5NzI4YjMzMTM5OWZiN2E3YmRjYTMyZTU4ZGFjMGEiLCJ1c2VySWQiOiI1MjMwNTg2MDMifQ==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67C49885C969447CB398B9F29886FB75_12</vt:lpwstr>
  </property>
</Properties>
</file>