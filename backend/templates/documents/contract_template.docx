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857CB"/>
    <w:p w14:paraId="601144B2"/>
    <w:p w14:paraId="45DDF88A">
      <w:pPr>
        <w:pStyle w:val="158"/>
        <w:bidi w:val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DC083A"/>
    <w:multiLevelType w:val="multilevel"/>
    <w:tmpl w:val="DCDC083A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宋体"/>
        <w:b/>
        <w:sz w:val="24"/>
        <w:szCs w:val="24"/>
      </w:rPr>
    </w:lvl>
    <w:lvl w:ilvl="1" w:tentative="0">
      <w:start w:val="1"/>
      <w:numFmt w:val="decimal"/>
      <w:pStyle w:val="4"/>
      <w:suff w:val="nothing"/>
      <w:lvlText w:val="%2.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宋体"/>
        <w:sz w:val="24"/>
        <w:szCs w:val="24"/>
      </w:rPr>
    </w:lvl>
    <w:lvl w:ilvl="2" w:tentative="0">
      <w:start w:val="1"/>
      <w:numFmt w:val="decimal"/>
      <w:pStyle w:val="5"/>
      <w:suff w:val="nothing"/>
      <w:lvlText w:val="1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宋体"/>
        <w:sz w:val="24"/>
        <w:szCs w:val="24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064002"/>
    <w:rsid w:val="442B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23" w:firstLineChars="200"/>
    </w:pPr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keepNext/>
      <w:keepLines/>
      <w:numPr>
        <w:ilvl w:val="0"/>
        <w:numId w:val="1"/>
      </w:numPr>
      <w:spacing w:after="0"/>
      <w:ind w:firstLine="0"/>
      <w:jc w:val="left"/>
      <w:outlineLvl w:val="0"/>
    </w:pPr>
    <w:rPr>
      <w:rFonts w:eastAsia="宋体" w:asciiTheme="majorAscii" w:hAnsiTheme="majorAscii" w:cstheme="majorBidi"/>
      <w:b/>
      <w:bCs/>
      <w:color w:val="auto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numPr>
        <w:ilvl w:val="1"/>
        <w:numId w:val="1"/>
      </w:numPr>
      <w:spacing w:after="0"/>
      <w:ind w:firstLine="0" w:firstLineChars="0"/>
      <w:outlineLvl w:val="1"/>
    </w:pPr>
    <w:rPr>
      <w:color w:val="auto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numPr>
        <w:ilvl w:val="2"/>
        <w:numId w:val="1"/>
      </w:numPr>
      <w:adjustRightInd w:val="0"/>
      <w:spacing w:after="0"/>
      <w:ind w:firstLine="0" w:firstLineChars="0"/>
      <w:outlineLvl w:val="2"/>
    </w:pPr>
    <w:rPr>
      <w:color w:val="auto"/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numPr>
        <w:ilvl w:val="3"/>
        <w:numId w:val="1"/>
      </w:numPr>
      <w:spacing w:after="0"/>
      <w:ind w:left="480" w:hanging="480" w:hangingChars="200"/>
      <w:outlineLvl w:val="3"/>
    </w:pPr>
    <w:rPr>
      <w:rFonts w:ascii="宋体" w:hAnsi="宋体" w:eastAsia="宋体" w:cs="宋体"/>
      <w:color w:val="auto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 w:firstLineChars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 w:firstLineChars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 w:firstLineChars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 w:firstLineChars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 w:firstLineChars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宋体" w:asciiTheme="majorAscii" w:hAnsiTheme="majorAscii" w:cstheme="majorBidi"/>
      <w:b/>
      <w:bCs/>
      <w:color w:val="auto"/>
      <w:sz w:val="24"/>
      <w:szCs w:val="28"/>
    </w:rPr>
  </w:style>
  <w:style w:type="character" w:customStyle="1" w:styleId="139">
    <w:name w:val="Heading 2 Char"/>
    <w:basedOn w:val="132"/>
    <w:link w:val="4"/>
    <w:uiPriority w:val="9"/>
    <w:rPr>
      <w:rFonts w:ascii="宋体" w:hAnsi="宋体" w:eastAsia="宋体" w:cs="宋体"/>
      <w:color w:val="auto"/>
      <w:sz w:val="24"/>
      <w:szCs w:val="24"/>
    </w:rPr>
  </w:style>
  <w:style w:type="character" w:customStyle="1" w:styleId="140">
    <w:name w:val="Heading 3 Char"/>
    <w:basedOn w:val="132"/>
    <w:link w:val="5"/>
    <w:uiPriority w:val="9"/>
    <w:rPr>
      <w:rFonts w:ascii="宋体" w:hAnsi="宋体" w:eastAsia="宋体" w:cs="宋体"/>
      <w:color w:val="auto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宋体" w:hAnsi="宋体" w:eastAsia="宋体" w:cs="宋体"/>
      <w:color w:val="auto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58">
    <w:name w:val="合同名称"/>
    <w:next w:val="1"/>
    <w:uiPriority w:val="0"/>
    <w:pPr>
      <w:keepNext/>
      <w:keepLines/>
      <w:numPr>
        <w:ilvl w:val="3"/>
        <w:numId w:val="0"/>
      </w:numPr>
      <w:ind w:left="0" w:hanging="480" w:hangingChars="200"/>
      <w:jc w:val="center"/>
      <w:outlineLvl w:val="9"/>
    </w:pPr>
    <w:rPr>
      <w:rFonts w:ascii="黑体" w:hAnsi="黑体" w:eastAsia="黑体" w:cs="黑体"/>
      <w:b/>
      <w:bCs/>
      <w:color w:val="auto"/>
      <w:sz w:val="32"/>
      <w:szCs w:val="32"/>
    </w:rPr>
  </w:style>
  <w:style w:type="paragraph" w:customStyle="1" w:styleId="159">
    <w:name w:val="主体信息"/>
    <w:next w:val="1"/>
    <w:uiPriority w:val="0"/>
    <w:pPr>
      <w:keepNext/>
      <w:keepLines/>
      <w:ind w:firstLine="480" w:firstLineChars="200"/>
      <w:jc w:val="left"/>
    </w:pPr>
    <w:rPr>
      <w:rFonts w:ascii="宋体" w:hAnsi="宋体" w:eastAsia="宋体" w:cs="宋体"/>
      <w:b/>
      <w:bCs/>
      <w:color w:val="auto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176</Characters>
  <Lines>0</Lines>
  <Paragraphs>0</Paragraphs>
  <TotalTime>21</TotalTime>
  <ScaleCrop>false</ScaleCrop>
  <LinksUpToDate>false</LinksUpToDate>
  <CharactersWithSpaces>180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三强锅</cp:lastModifiedBy>
  <dcterms:modified xsi:type="dcterms:W3CDTF">2025-12-25T08:40:28Z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eyJoZGlkIjoiMTA5NzI4YjMzMTM5OWZiN2E3YmRjYTMyZTU4ZGFjMGEiLCJ1c2VySWQiOiI1MjMwNTg2MDMifQ==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9F25250C7E0A47ADAAD827CB9E2F18ED_12</vt:lpwstr>
  </property>
</Properties>
</file>